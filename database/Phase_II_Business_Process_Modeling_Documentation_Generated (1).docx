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0E37A">
      <w:pPr>
        <w:pStyle w:val="3"/>
        <w:rPr>
          <w:rFonts w:hint="default"/>
          <w:lang w:val="en-US"/>
        </w:rPr>
      </w:pPr>
      <w:r>
        <w:rPr>
          <w:rFonts w:hint="default"/>
          <w:lang w:val="en-US"/>
        </w:rPr>
        <w:t>Name: Muhanguzi Boss</w:t>
      </w:r>
    </w:p>
    <w:p w14:paraId="7F892942">
      <w:pPr>
        <w:rPr>
          <w:rFonts w:hint="default"/>
          <w:lang w:val="en-US"/>
        </w:rPr>
      </w:pPr>
      <w:r>
        <w:rPr>
          <w:rFonts w:hint="default"/>
          <w:lang w:val="en-US"/>
        </w:rPr>
        <w:t xml:space="preserve">Student ID: </w:t>
      </w:r>
      <w:bookmarkStart w:id="0" w:name="_GoBack"/>
      <w:bookmarkEnd w:id="0"/>
      <w:r>
        <w:rPr>
          <w:rFonts w:hint="default"/>
          <w:lang w:val="en-US"/>
        </w:rPr>
        <w:t>27810</w:t>
      </w:r>
    </w:p>
    <w:p w14:paraId="004EF082">
      <w:pPr>
        <w:pStyle w:val="3"/>
      </w:pPr>
      <w:r>
        <w:t>Phase II - Business Process Modeling</w:t>
      </w:r>
    </w:p>
    <w:p w14:paraId="387AF800">
      <w:pPr>
        <w:pStyle w:val="4"/>
      </w:pPr>
      <w:r>
        <w:t>1. Scope</w:t>
      </w:r>
    </w:p>
    <w:p w14:paraId="042E7CF5">
      <w:r>
        <w:t>The Customer Loyalty and Reward Tracker system automates the process of awarding and redeeming loyalty points. When a customer makes a purchase, the system calculates the corresponding loyalty points based on the purchase amount. These points are then added to the customer's total points balance in real time. Customers can later redeem their accumulated points for available rewards. The system validates each redemption request, deducts the appropriate number of points, and logs the transaction. This process ensures accurate tracking of customer activity and encourages repeat business through incentives.</w:t>
      </w:r>
    </w:p>
    <w:p w14:paraId="0CACCDD4">
      <w:pPr>
        <w:pStyle w:val="4"/>
      </w:pPr>
      <w:r>
        <w:t>2. Key Entities</w:t>
      </w:r>
    </w:p>
    <w:p w14:paraId="1AA9C443">
      <w:r>
        <w:t>• Customers: Individuals who make purchases and accumulate loyalty points. They can redeem points for rewards.</w:t>
      </w:r>
      <w:r>
        <w:br w:type="textWrapping"/>
      </w:r>
      <w:r>
        <w:t>• System (PL/SQL): The backend logic that handles point calculation, updates customer records, validates redemptions, and logs transactions using PL/SQL procedures, functions, and triggers.</w:t>
      </w:r>
      <w:r>
        <w:br w:type="textWrapping"/>
      </w:r>
      <w:r>
        <w:t>• Admins: Business staff responsible for configuring the reward catalog, monitoring system activity, and generating analytical reports.</w:t>
      </w:r>
    </w:p>
    <w:p w14:paraId="3223F5ED">
      <w:pPr>
        <w:pStyle w:val="4"/>
      </w:pPr>
      <w:r>
        <w:t>3. Roles</w:t>
      </w:r>
    </w:p>
    <w:p w14:paraId="07208151">
      <w:r>
        <w:t>• Customers: Initiate purchases and request reward redemptions.</w:t>
      </w:r>
      <w:r>
        <w:br w:type="textWrapping"/>
      </w:r>
      <w:r>
        <w:t>• System (PL/SQL): Automatically calculates loyalty points, updates customer totals, validates redemption eligibility, and logs all transactions.</w:t>
      </w:r>
      <w:r>
        <w:br w:type="textWrapping"/>
      </w:r>
      <w:r>
        <w:t>• Admins: Define and manage the rewards catalog, oversee system operations, and analyze customer activity through reports.</w:t>
      </w:r>
    </w:p>
    <w:p w14:paraId="27F35819">
      <w:pPr>
        <w:pStyle w:val="4"/>
      </w:pPr>
      <w:r>
        <w:t>4. Swimlane Workflow</w:t>
      </w:r>
    </w:p>
    <w:p w14:paraId="24832559">
      <w:r>
        <w:t>The workflow begins when a customer makes a purchase. The system records the transaction and calculates the loyalty points earned. These points are added to the customer's total. If the customer chooses to redeem a reward, the system checks if they have enough points. If eligible, the system deducts the required points and logs the redemption. Admins periodically review system logs, configure new rewards, and generate reports to monitor customer engagement and reward effectiveness.</w:t>
      </w:r>
    </w:p>
    <w:p w14:paraId="4AFAB9AA">
      <w:pPr>
        <w:pStyle w:val="4"/>
      </w:pPr>
      <w:r>
        <w:t>5. MIS Relevance</w:t>
      </w:r>
    </w:p>
    <w:p w14:paraId="10FA4E7F">
      <w:r>
        <w:t>This system supports Management Information Systems (MIS) by enhancing Customer Relationship Management (CRM), enabling sales analytics, and improving customer retention. By automating loyalty tracking and providing real-time data, businesses can make informed decisions, optimize marketing strategies, and personalize customer engagement.</w:t>
      </w:r>
    </w:p>
    <w:p w14:paraId="01E6DB2E">
      <w:pPr>
        <w:pStyle w:val="4"/>
      </w:pPr>
      <w:r>
        <w:t>6. Analytics Opportunities</w:t>
      </w:r>
    </w:p>
    <w:p w14:paraId="1A66C357">
      <w:r>
        <w:t>The system enables businesses to:</w:t>
      </w:r>
      <w:r>
        <w:br w:type="textWrapping"/>
      </w:r>
      <w:r>
        <w:t>• Identify top-performing and loyal customers based on accumulated points.</w:t>
      </w:r>
      <w:r>
        <w:br w:type="textWrapping"/>
      </w:r>
      <w:r>
        <w:t>• Track redemption frequency to understand customer behavior.</w:t>
      </w:r>
      <w:r>
        <w:br w:type="textWrapping"/>
      </w:r>
      <w:r>
        <w:t>• Monitor the popularity of specific rewards to optimize the reward catalog.</w:t>
      </w:r>
      <w:r>
        <w:br w:type="textWrapping"/>
      </w:r>
      <w:r>
        <w:t>• Generate reports that support strategic marketing and customer retention initiatives.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B142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2025-12-06T19:27:20Z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3636F4BAB5B84F56ACDC51F219129B77_12</vt:lpwstr>
  </property>
</Properties>
</file>